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6706E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热弯玻璃与弯钢玻璃的性能差异</w:t>
      </w:r>
    </w:p>
    <w:p w14:paraId="3CAAB32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现代生活中，随着玻璃加工技术日益成熟先进，曲面、弧面的玻璃也越来越，多出现在装饰或建筑领域。而如何根据性能做到正确选用合适的玻璃呢？我们今天就为大家来详细介绍一下。常见的曲面或弧面玻璃通常分为热弯玻璃、弯钢玻璃两种加工类型。</w:t>
      </w:r>
    </w:p>
    <w:p w14:paraId="2A5EC37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弯玻璃是将平板玻璃加热软化后在模具中成型，再经退火制成的曲面玻璃。弯形通常分为单一弯、折弯、复合弯三类，样式美观，线条流畅，突破了平板玻璃的单一性，因其使用灵活多样，常见于墙面、天花板、门窗等场景应用。柔和的曲面玻璃线条往往能使家居环境更加自然和谐。</w:t>
      </w:r>
    </w:p>
    <w:p w14:paraId="0CA30DD9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弯钢玻璃是弯钢化玻璃的简称，是将原片玻璃切割、磨边后，通过钢化炉加热至可塑状态，然后通过弯钢风栅设定的曲率生成相应弧形后，再经淬冷、冷却，从而制得弯钢化玻璃。弯钢玻璃可以制成超白、本体着色彩釉、镀膜等单片弯钢化玻璃，也可以制成弯钢化中空玻璃、弯钢化夹层玻璃以及弯钢化夹层中空玻璃等组合产品。常用于建筑内外装饰、采光顶、观光电梯、拱形走廊、幕墙等应用领域。</w:t>
      </w:r>
    </w:p>
    <w:p w14:paraId="5891B841">
      <w:pPr>
        <w:spacing w:after="120"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那热弯玻璃与弯钢玻璃的性能有哪些不同呢？</w:t>
      </w:r>
    </w:p>
    <w:p w14:paraId="08980B49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强度、硬度不同。弯钢玻璃经过钢化工序，而热弯玻璃相当于没有经过钢化处理的普通玻璃，因而弯钢玻璃的强度和硬度会比热弯玻璃要高。同等厚度下，弯钢化玻璃的抗冲击强度与抗弯强度是热弯玻璃的3~5倍。</w:t>
      </w:r>
    </w:p>
    <w:p w14:paraId="15859BAC">
      <w:pPr>
        <w:spacing w:after="12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二、热稳定性不同。弯钢玻璃具有较好的热稳定性，温差接受程度是热弯玻璃的2~3倍。不过弯钢玻璃属于钢化玻璃，存在一定的自爆率。</w:t>
      </w:r>
    </w:p>
    <w:p w14:paraId="7B64604F">
      <w:pPr>
        <w:spacing w:after="240" w:line="360" w:lineRule="auto"/>
        <w:ind w:left="4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三、再加工可能性。热弯玻璃可在施工现场裁切、开孔操作，而弯钢玻璃无法二次加工，只能在使用前就加工为需要的外形。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669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EC8763B95AED87540688966A91142BC3_42</vt:lpwstr>
  </property>
</Properties>
</file>