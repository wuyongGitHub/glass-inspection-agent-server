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962DA">
      <w:pPr>
        <w:pStyle w:val="3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185中空玻璃的构成与材料</w:t>
      </w:r>
    </w:p>
    <w:p w14:paraId="38443308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空玻璃主要分为槽铝式和复合胶条式两种类型，在日常生活中较为常见的是槽铝式中空玻璃。其主要构成材料为玻璃基板、间隔条、干燥剂、插角、密封材料、中间气体间隔层、外框。本期我们将带大家一起了解中空玻璃的构成与材料。</w:t>
      </w:r>
    </w:p>
    <w:p w14:paraId="41A2DF01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常见的玻璃基板有钢化玻璃、镀膜玻璃、夹层玻璃、彩釉玻璃等，它们提供了中空玻璃所需的强度和功能性，如保温、隔热、隔音等。其中一些高性能中空玻璃还会在外层玻璃的内侧添加采用银、镍铬、锌钛等金属或合金材料的金属膜，以便获得更高的保温性能。</w:t>
      </w:r>
    </w:p>
    <w:p w14:paraId="5C57D520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空玻璃的间隔条通常为具有良好的导热性能的金属材料，如铝合金和不锈钢，这些材料多用于夏季制冷或需要快速降温的场合。铝合金间隔条具有耐低温性能强、强度高、成本较低、轻便及易移动等特点，因此成为了传统中空玻璃的理想材料。但在面临长期风压和温度压力差导致密封失效后，铝合金间隔条容易导致室内玻璃表面和玻璃内部产生露水，可能会发生反碱现象并被腐蚀，严重时甚至会导致玻璃脱落等不良现象。不锈钢间隔条具有较高的强度和硬度，并且耐腐蚀性较强，这弥补了铝合金间隔条可能发生变形和受潮腐蚀的不足。然而与铝合金一样，不锈钢间隔条也面临长期风压和温度压力差导致的密封失效问题。</w:t>
      </w:r>
    </w:p>
    <w:p w14:paraId="19FD8292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了增强中空玻璃的性能和延长其使用寿命，干燥剂是必不可少的。分子筛有多种类型如3A、4A、5A，又或X型、Y型。将分子筛灌输入铝间隔条中，能够使中空玻璃具有较好的抗吸湿性，并确保中空玻璃内的气体纯净，延长中空玻璃的使用寿命。为了保持玻璃结构的稳定性和防止分子筛漏出，插角也是槽铝式中空玻璃制作中不可或缺的一部分。插角分为直角和斜角，适用于不同角度的铝间隔条连接。它们通常采用铝合金材料，但也有其它金属或复合材料可供选择，以增强机械性能和耐久性。插脚的设计和位置需与密封材料配合，以确保最佳的密封效果。某些插脚上还预涂有密封材料，进一步增强密封性能。</w:t>
      </w:r>
    </w:p>
    <w:p w14:paraId="620E428F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空玻璃最常见的密封材料有丁基胶、密封胶等。丁基胶具有极低的水汽透过率和惰性气体透过率，主要用于填充分子筛的缝隙、玻璃与铝间隔条之间的黏结，可以起到防止滑片的作用，是槽铝式中空玻璃加工生产过程中的第一道胶水。密封胶主要包括聚硫密封胶、聚氨酯密封胶和硅酮密封胶，这些材料具有较高的黏结强度，通常作为中空玻璃的第二道密封层使用，提供密封、防水和防潮的功能。</w:t>
      </w:r>
    </w:p>
    <w:p w14:paraId="44F0F846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中空玻璃的核心特点在于其内部的气体间隔层，这一间隔层通常填充着干燥的空气，赋予中空玻璃多种优异性能。气体能够阻挡声波的传导，降低声音的传递，同时还能降低热传导和减少热对流，达到隔热和保温的效果。一些高性能的中空玻璃还会在气体间隔层中加入氩气等惰性气体，进一步增强其隔热效果。</w:t>
      </w:r>
    </w:p>
    <w:p w14:paraId="35F72ECB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最后是外框材料的选择。中空玻璃常见的外框材料包括铝合金、断桥铝、钢材和木材等，这些材料在中空玻璃的制作和使用过程中起着重要的作用。铝合金材料具有较高的强度和耐腐蚀性，能够有效地隔绝外部环境中的热量和水分，保证中空玻璃的性能和寿命。断桥铝通过断桥设计进一步提高了其隔热和隔音性能。钢材能够承受较大的压力和震动，保证中空玻璃的稳定性和安全性。而木材则具有优良的保温、隔音和吸震等性能，为中空玻璃提供良好的外围保护。</w:t>
      </w:r>
    </w:p>
    <w:p w14:paraId="4ED3171B">
      <w:pPr>
        <w:spacing w:after="240" w:line="360" w:lineRule="auto"/>
        <w:ind w:firstLine="44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复合胶条式中空玻璃和槽铝式中空玻璃的结构有所不同，主要区别在于它使用复合胶条作为其特有的连接材料。这种胶条是波浪形履带、高分子隔热条、丁基热熔胶、铝薄膜、分子筛等多种材料的集成化结构。在加工过程中，无需单独灌输分子筛，只需用丁基胶将复合胶条和玻璃进行黏结即可。然而复合胶条式中空玻璃也存在一些问题，如气密性较差，使用期限不长等。随着技术的不断发展，出现了一种新的间隔条材料——暖边条，其中超级暖边条和4SG是最前沿的产品。它们不含任何金属材料，采用100%聚酯弹性微孔构造材料制作而成，这种材料具有节能性、记忆性、耐久性、抗冷凝性、降噪性、方便性等功能特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EEE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晨晓</cp:lastModifiedBy>
  <dcterms:modified xsi:type="dcterms:W3CDTF">2026-09-01T16:23:32Z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807980E3CB765A86848B966A151871CE_42</vt:lpwstr>
  </property>
</Properties>
</file>