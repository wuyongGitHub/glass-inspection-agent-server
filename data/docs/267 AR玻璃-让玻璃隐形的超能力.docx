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D7791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267 AR玻璃-让玻璃隐形的超能力</w:t>
      </w:r>
    </w:p>
    <w:p w14:paraId="36AABC62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你有没有经历过在博物馆想拍一幅画，结果玻璃上全是自己的身影和灯光？但有些博物馆的玻璃完全不一样，怎么拍都没有反光，文物清清楚楚，就好像玻璃根本不存在。这是怎么做到的？</w:t>
      </w:r>
    </w:p>
    <w:p w14:paraId="2572754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秘密就在它表面的一层纳米薄膜。这层膜能把反射光消除掉，让光线几乎全部穿透过去，所以玻璃看起来像隐身了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一样。这种能让玻璃隐形的技术叫做AR玻璃。</w:t>
      </w:r>
    </w:p>
    <w:p w14:paraId="1F024383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AR玻璃全称Anti reflection glass，也叫增透减反射玻璃，通过磁控溅射工艺在玻璃表面镀上多层纳米级厚度的光学薄膜，利用光的干涉相消原理，降低反射率小于等于1%，提升透光率大于等于95%，实现高清通透的镜隐形效果。</w:t>
      </w:r>
    </w:p>
    <w:p w14:paraId="42876E06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在生活中，AR玻璃的用处很多：专业显示器、手机摄像头、光学仪器，甚至太阳能板，需要看得清、不反光的地方就有它的身影。下次去博物馆，可以留意一下那块你看不见的玻璃。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CFB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D331C8E5A81E9171008D966AC0E5CBB3_42</vt:lpwstr>
  </property>
</Properties>
</file>