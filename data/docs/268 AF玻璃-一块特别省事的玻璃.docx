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1F8D1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268 AF玻璃-一块特别省事的玻璃</w:t>
      </w:r>
    </w:p>
    <w:p w14:paraId="3510FF8C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你有没有发现，汽车车载大屏特别容易沾指纹，而且残留的污渍还很难擦干净？但有</w:t>
      </w:r>
      <w:bookmarkStart w:id="0" w:name="_GoBack"/>
      <w:r>
        <w:rPr>
          <w:rFonts w:hint="eastAsia" w:ascii="微软雅黑" w:hAnsi="微软雅黑" w:eastAsia="微软雅黑" w:cs="微软雅黑"/>
        </w:rPr>
        <w:t>些车辆的车载大屏却很好打理，甚至不容易沾染指纹污渍。这究竟是什么原因呢？</w:t>
      </w:r>
    </w:p>
    <w:bookmarkEnd w:id="0"/>
    <w:p w14:paraId="0E514D7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很简单，因为其玻璃表面镀有特殊涂层，能够让油脂、水分无法均匀铺展贴合，所以不易留下污渍。这种极具抗污、易清洁特性的玻璃就是AF玻璃。</w:t>
      </w:r>
    </w:p>
    <w:p w14:paraId="786D32AA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AF玻璃全称Anti fingerprint glass，也叫防指纹玻璃，通过纳米镀膜技术在玻璃表面形成一层致密的疏水疏油层。这层膜将表面张力降到极低，就像荷叶上的水珠会滚落一样，指纹和油污同样也没法附着，轻轻一擦就干净。</w:t>
      </w:r>
    </w:p>
    <w:p w14:paraId="782B20E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AF玻璃几乎是所有触摸屏的标配：手机、平板、智能手表，还有我们每天都会碰到的化妆镜、电梯按键、冰箱触控面板，这些高频接触的地方，几乎都有它的身影。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BF69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6834015CA9C9CCFC108D966AB6EDAD6B_42</vt:lpwstr>
  </property>
</Properties>
</file>